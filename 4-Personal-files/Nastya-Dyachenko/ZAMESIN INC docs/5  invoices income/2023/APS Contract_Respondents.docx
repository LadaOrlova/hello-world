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C0EA9B8" w14:textId="77777777" w:rsidR="00696943" w:rsidRDefault="00024B70">
      <w:pPr>
        <w:pStyle w:val="Heading2"/>
        <w:jc w:val="center"/>
      </w:pPr>
      <w:r>
        <w:rPr>
          <w:b w:val="0"/>
          <w:bCs w:val="0"/>
        </w:rPr>
        <w:t> </w:t>
      </w:r>
      <w:r w:rsidRPr="00AA6B36">
        <w:rPr>
          <w:b w:val="0"/>
          <w:bCs w:val="0"/>
          <w:color w:val="7030A0"/>
        </w:rPr>
        <w:t>CONTRACT AGREEMENT FOR RECRUITMENT SERVICES</w:t>
      </w:r>
    </w:p>
    <w:p w14:paraId="5991E8FC" w14:textId="77777777" w:rsidR="00696943" w:rsidRDefault="00696943">
      <w:pPr>
        <w:spacing w:after="0" w:line="240" w:lineRule="auto"/>
      </w:pPr>
    </w:p>
    <w:p w14:paraId="4F64413B" w14:textId="66FCDC02" w:rsidR="00F671C9" w:rsidRDefault="00F671C9" w:rsidP="00F671C9">
      <w:pPr>
        <w:pStyle w:val="PDParagraphDefault"/>
        <w:jc w:val="both"/>
      </w:pPr>
      <w:r>
        <w:rPr>
          <w:sz w:val="21"/>
          <w:szCs w:val="21"/>
        </w:rPr>
        <w:t xml:space="preserve">This Agreement is entered into as </w:t>
      </w:r>
      <w:r w:rsidRPr="002E36FC">
        <w:rPr>
          <w:sz w:val="21"/>
          <w:szCs w:val="21"/>
        </w:rPr>
        <w:t xml:space="preserve">of </w:t>
      </w:r>
      <w:r w:rsidR="00DF752D">
        <w:rPr>
          <w:sz w:val="21"/>
          <w:szCs w:val="21"/>
        </w:rPr>
        <w:t>1</w:t>
      </w:r>
      <w:r w:rsidR="00F9725F">
        <w:rPr>
          <w:sz w:val="21"/>
          <w:szCs w:val="21"/>
        </w:rPr>
        <w:t>4</w:t>
      </w:r>
      <w:r w:rsidR="00DF752D">
        <w:rPr>
          <w:sz w:val="21"/>
          <w:szCs w:val="21"/>
        </w:rPr>
        <w:t>th</w:t>
      </w:r>
      <w:r w:rsidRPr="002E36FC">
        <w:rPr>
          <w:sz w:val="21"/>
          <w:szCs w:val="21"/>
        </w:rPr>
        <w:t xml:space="preserve"> of </w:t>
      </w:r>
      <w:r w:rsidR="00DF752D">
        <w:rPr>
          <w:sz w:val="21"/>
          <w:szCs w:val="21"/>
        </w:rPr>
        <w:t>February</w:t>
      </w:r>
      <w:r w:rsidRPr="002E36FC">
        <w:rPr>
          <w:sz w:val="21"/>
          <w:szCs w:val="21"/>
        </w:rPr>
        <w:t xml:space="preserve"> 2023, between</w:t>
      </w:r>
      <w:r>
        <w:rPr>
          <w:sz w:val="21"/>
          <w:szCs w:val="21"/>
        </w:rPr>
        <w:t xml:space="preserve"> </w:t>
      </w:r>
      <w:r w:rsidR="00CE70CE" w:rsidRPr="00CE70CE">
        <w:rPr>
          <w:sz w:val="21"/>
          <w:szCs w:val="21"/>
        </w:rPr>
        <w:t>Zamesin INC</w:t>
      </w:r>
      <w:r w:rsidR="00E5415F" w:rsidRPr="00E5415F">
        <w:rPr>
          <w:sz w:val="21"/>
          <w:szCs w:val="21"/>
        </w:rPr>
        <w:t xml:space="preserve">. </w:t>
      </w:r>
      <w:r>
        <w:rPr>
          <w:sz w:val="21"/>
          <w:szCs w:val="21"/>
        </w:rPr>
        <w:t>("Client</w:t>
      </w:r>
      <w:r w:rsidRPr="00DF752D">
        <w:rPr>
          <w:color w:val="auto"/>
          <w:sz w:val="21"/>
          <w:szCs w:val="21"/>
        </w:rPr>
        <w:t xml:space="preserve">") with </w:t>
      </w:r>
      <w:r w:rsidR="00940449" w:rsidRPr="00DF752D">
        <w:rPr>
          <w:color w:val="auto"/>
          <w:sz w:val="21"/>
          <w:szCs w:val="21"/>
          <w:highlight w:val="yellow"/>
        </w:rPr>
        <w:t>Registration</w:t>
      </w:r>
      <w:r w:rsidR="00092EE5" w:rsidRPr="00DF752D">
        <w:rPr>
          <w:color w:val="auto"/>
          <w:sz w:val="21"/>
          <w:szCs w:val="21"/>
          <w:highlight w:val="yellow"/>
        </w:rPr>
        <w:t xml:space="preserve"> numbe</w:t>
      </w:r>
      <w:r w:rsidR="00092EE5" w:rsidRPr="00DF752D">
        <w:rPr>
          <w:color w:val="auto"/>
          <w:sz w:val="21"/>
          <w:szCs w:val="21"/>
        </w:rPr>
        <w:t>r</w:t>
      </w:r>
      <w:r w:rsidR="00DF752D" w:rsidRPr="00DF752D">
        <w:rPr>
          <w:color w:val="auto"/>
          <w:sz w:val="21"/>
          <w:szCs w:val="21"/>
        </w:rPr>
        <w:t xml:space="preserve"> </w:t>
      </w:r>
      <w:r w:rsidRPr="0024507D">
        <w:rPr>
          <w:color w:val="000000" w:themeColor="text1"/>
          <w:sz w:val="21"/>
          <w:szCs w:val="21"/>
        </w:rPr>
        <w:t xml:space="preserve">, </w:t>
      </w:r>
      <w:r w:rsidRPr="0024507D">
        <w:rPr>
          <w:sz w:val="21"/>
          <w:szCs w:val="21"/>
        </w:rPr>
        <w:t xml:space="preserve">and Anna Zvereva PE, State Register Number </w:t>
      </w:r>
      <w:r w:rsidRPr="0024507D">
        <w:rPr>
          <w:sz w:val="21"/>
          <w:szCs w:val="21"/>
          <w:lang w:val="en-GB"/>
        </w:rPr>
        <w:t xml:space="preserve">269.1222462, </w:t>
      </w:r>
      <w:r w:rsidRPr="0024507D">
        <w:rPr>
          <w:sz w:val="21"/>
          <w:szCs w:val="21"/>
        </w:rPr>
        <w:t xml:space="preserve">Tax Code: </w:t>
      </w:r>
      <w:r w:rsidRPr="0024507D">
        <w:rPr>
          <w:sz w:val="21"/>
          <w:szCs w:val="21"/>
          <w:lang w:val="en-GB"/>
        </w:rPr>
        <w:t>35232409</w:t>
      </w:r>
      <w:r w:rsidRPr="0024507D">
        <w:rPr>
          <w:sz w:val="21"/>
          <w:szCs w:val="21"/>
        </w:rPr>
        <w:t xml:space="preserve">, Contract Number </w:t>
      </w:r>
      <w:r w:rsidRPr="0024507D">
        <w:rPr>
          <w:sz w:val="21"/>
          <w:szCs w:val="21"/>
          <w:lang w:val="en-GB"/>
        </w:rPr>
        <w:t>BC2</w:t>
      </w:r>
      <w:r w:rsidR="0024507D" w:rsidRPr="0024507D">
        <w:rPr>
          <w:sz w:val="21"/>
          <w:szCs w:val="21"/>
          <w:lang w:val="en-GB"/>
        </w:rPr>
        <w:t>3</w:t>
      </w:r>
      <w:r w:rsidRPr="0024507D">
        <w:rPr>
          <w:sz w:val="21"/>
          <w:szCs w:val="21"/>
          <w:lang w:val="en-GB"/>
        </w:rPr>
        <w:t>/</w:t>
      </w:r>
      <w:r w:rsidR="0024507D" w:rsidRPr="0024507D">
        <w:rPr>
          <w:sz w:val="21"/>
          <w:szCs w:val="21"/>
          <w:lang w:val="en-GB"/>
        </w:rPr>
        <w:t>1</w:t>
      </w:r>
      <w:r w:rsidR="00F9725F">
        <w:rPr>
          <w:sz w:val="21"/>
          <w:szCs w:val="21"/>
          <w:lang w:val="en-GB"/>
        </w:rPr>
        <w:t>4</w:t>
      </w:r>
      <w:r w:rsidR="0024507D" w:rsidRPr="0024507D">
        <w:rPr>
          <w:sz w:val="21"/>
          <w:szCs w:val="21"/>
          <w:lang w:val="en-GB"/>
        </w:rPr>
        <w:t>02</w:t>
      </w:r>
      <w:r w:rsidR="00F9725F">
        <w:rPr>
          <w:sz w:val="21"/>
          <w:szCs w:val="21"/>
          <w:lang w:val="en-GB"/>
        </w:rPr>
        <w:t>-2</w:t>
      </w:r>
      <w:r w:rsidRPr="0024507D">
        <w:rPr>
          <w:sz w:val="21"/>
          <w:szCs w:val="21"/>
          <w:lang w:val="en-GB"/>
        </w:rPr>
        <w:t>,</w:t>
      </w:r>
      <w:r w:rsidRPr="0024507D">
        <w:t xml:space="preserve"> </w:t>
      </w:r>
      <w:r w:rsidRPr="0024507D">
        <w:rPr>
          <w:sz w:val="21"/>
          <w:szCs w:val="21"/>
        </w:rPr>
        <w:t>working</w:t>
      </w:r>
      <w:r>
        <w:rPr>
          <w:sz w:val="21"/>
          <w:szCs w:val="21"/>
        </w:rPr>
        <w:t xml:space="preserve"> under the brand APS Resources ("Contractor"). In consideration of the promises and agreements contained herein, the parties agree as follows:</w:t>
      </w:r>
    </w:p>
    <w:p w14:paraId="751C2BBB" w14:textId="77777777" w:rsidR="00696943" w:rsidRDefault="00696943">
      <w:pPr>
        <w:spacing w:after="0" w:line="240" w:lineRule="auto"/>
      </w:pPr>
    </w:p>
    <w:p w14:paraId="6548C277" w14:textId="2C986DD2" w:rsidR="00710EB3" w:rsidRDefault="00024B70" w:rsidP="00710EB3">
      <w:pPr>
        <w:pStyle w:val="PDParagraphDefault"/>
        <w:numPr>
          <w:ilvl w:val="0"/>
          <w:numId w:val="2"/>
        </w:numPr>
        <w:tabs>
          <w:tab w:val="left" w:pos="270"/>
        </w:tabs>
        <w:ind w:left="0" w:firstLine="0"/>
        <w:rPr>
          <w:sz w:val="21"/>
          <w:szCs w:val="21"/>
        </w:rPr>
      </w:pPr>
      <w:r>
        <w:rPr>
          <w:b/>
          <w:bCs/>
          <w:sz w:val="21"/>
          <w:szCs w:val="21"/>
        </w:rPr>
        <w:t>Engagement</w:t>
      </w:r>
      <w:r>
        <w:rPr>
          <w:sz w:val="21"/>
          <w:szCs w:val="21"/>
        </w:rPr>
        <w:t>. </w:t>
      </w:r>
    </w:p>
    <w:p w14:paraId="54C68EA8" w14:textId="7DA346AE" w:rsidR="00696943" w:rsidRDefault="00024B70" w:rsidP="00710EB3">
      <w:pPr>
        <w:pStyle w:val="PDParagraphDefault"/>
      </w:pPr>
      <w:r>
        <w:rPr>
          <w:sz w:val="21"/>
          <w:szCs w:val="21"/>
        </w:rPr>
        <w:br/>
        <w:t xml:space="preserve">Subject to the terms and conditions set forth in this Agreement, the </w:t>
      </w:r>
      <w:r w:rsidR="001D4E9F">
        <w:rPr>
          <w:sz w:val="21"/>
          <w:szCs w:val="21"/>
        </w:rPr>
        <w:t>Client</w:t>
      </w:r>
      <w:r>
        <w:rPr>
          <w:sz w:val="21"/>
          <w:szCs w:val="21"/>
        </w:rPr>
        <w:t xml:space="preserve"> hereby engages the Contractor to perform services for the </w:t>
      </w:r>
      <w:r w:rsidR="001D4E9F">
        <w:rPr>
          <w:sz w:val="21"/>
          <w:szCs w:val="21"/>
        </w:rPr>
        <w:t>Client</w:t>
      </w:r>
      <w:r>
        <w:rPr>
          <w:sz w:val="21"/>
          <w:szCs w:val="21"/>
        </w:rPr>
        <w:t xml:space="preserve"> as set forth herein, and the Contractor hereby accepts such engagement.</w:t>
      </w:r>
    </w:p>
    <w:p w14:paraId="605BA842" w14:textId="77777777" w:rsidR="00696943" w:rsidRDefault="00696943">
      <w:pPr>
        <w:spacing w:after="0" w:line="240" w:lineRule="auto"/>
      </w:pPr>
    </w:p>
    <w:p w14:paraId="0867D966" w14:textId="77777777" w:rsidR="00D4451B" w:rsidRDefault="00024B70" w:rsidP="00D4451B">
      <w:pPr>
        <w:pStyle w:val="PDParagraphDefault"/>
        <w:rPr>
          <w:sz w:val="21"/>
          <w:szCs w:val="21"/>
        </w:rPr>
      </w:pPr>
      <w:r>
        <w:rPr>
          <w:b/>
          <w:bCs/>
          <w:sz w:val="21"/>
          <w:szCs w:val="21"/>
        </w:rPr>
        <w:t>2. Services to Be Performed</w:t>
      </w:r>
      <w:r>
        <w:rPr>
          <w:sz w:val="21"/>
          <w:szCs w:val="21"/>
        </w:rPr>
        <w:t>. </w:t>
      </w:r>
    </w:p>
    <w:p w14:paraId="3752D507" w14:textId="613B282B" w:rsidR="00696943" w:rsidRDefault="00024B70" w:rsidP="00D4451B">
      <w:pPr>
        <w:pStyle w:val="PDParagraphDefault"/>
        <w:jc w:val="both"/>
      </w:pPr>
      <w:r>
        <w:rPr>
          <w:sz w:val="21"/>
          <w:szCs w:val="21"/>
        </w:rPr>
        <w:br/>
        <w:t xml:space="preserve">During the term of this Agreement, the Contractor shall perform </w:t>
      </w:r>
      <w:r w:rsidR="00382D35">
        <w:rPr>
          <w:sz w:val="21"/>
          <w:szCs w:val="21"/>
        </w:rPr>
        <w:t xml:space="preserve">recruitment </w:t>
      </w:r>
      <w:r>
        <w:rPr>
          <w:sz w:val="21"/>
          <w:szCs w:val="21"/>
        </w:rPr>
        <w:t>services required by the Client as</w:t>
      </w:r>
      <w:r w:rsidR="00D4451B">
        <w:rPr>
          <w:sz w:val="21"/>
          <w:szCs w:val="21"/>
        </w:rPr>
        <w:t xml:space="preserve"> </w:t>
      </w:r>
      <w:r>
        <w:rPr>
          <w:sz w:val="21"/>
          <w:szCs w:val="21"/>
        </w:rPr>
        <w:t>follows and afford all the cost:</w:t>
      </w:r>
    </w:p>
    <w:p w14:paraId="7FC33A57" w14:textId="6930927A" w:rsidR="00696943" w:rsidRPr="00BE03B3" w:rsidRDefault="00024B70">
      <w:pPr>
        <w:pStyle w:val="PDParagraphDefault"/>
        <w:spacing w:after="15"/>
        <w:jc w:val="both"/>
      </w:pPr>
      <w:r>
        <w:rPr>
          <w:sz w:val="21"/>
          <w:szCs w:val="21"/>
        </w:rPr>
        <w:t xml:space="preserve">·       Searching, screening, interviewing and providing relevant candidates profiles for </w:t>
      </w:r>
      <w:r w:rsidR="00BE03B3">
        <w:rPr>
          <w:sz w:val="21"/>
          <w:szCs w:val="21"/>
        </w:rPr>
        <w:t xml:space="preserve">Respondents in </w:t>
      </w:r>
      <w:r w:rsidR="00476BF6">
        <w:rPr>
          <w:sz w:val="21"/>
          <w:szCs w:val="21"/>
        </w:rPr>
        <w:t>Latin America</w:t>
      </w:r>
    </w:p>
    <w:p w14:paraId="7FA222C6" w14:textId="5CA64241" w:rsidR="00696943" w:rsidRPr="00856AD8" w:rsidRDefault="00024B70">
      <w:pPr>
        <w:pStyle w:val="PDParagraphDefault"/>
        <w:spacing w:after="15"/>
        <w:jc w:val="both"/>
        <w:rPr>
          <w:sz w:val="21"/>
          <w:szCs w:val="21"/>
        </w:rPr>
      </w:pPr>
      <w:r>
        <w:rPr>
          <w:sz w:val="21"/>
          <w:szCs w:val="21"/>
        </w:rPr>
        <w:t xml:space="preserve">·       Organizing interviews with successful candidates and the </w:t>
      </w:r>
      <w:r w:rsidR="001D4E9F">
        <w:rPr>
          <w:sz w:val="21"/>
          <w:szCs w:val="21"/>
        </w:rPr>
        <w:t>Client</w:t>
      </w:r>
    </w:p>
    <w:p w14:paraId="521C7F89" w14:textId="2F56E2C7" w:rsidR="008D073C" w:rsidRDefault="008D073C">
      <w:pPr>
        <w:pStyle w:val="PDParagraphDefault"/>
        <w:spacing w:after="15"/>
        <w:jc w:val="both"/>
      </w:pPr>
      <w:r>
        <w:rPr>
          <w:sz w:val="21"/>
          <w:szCs w:val="21"/>
        </w:rPr>
        <w:t>·       Assist with translation during the interview</w:t>
      </w:r>
    </w:p>
    <w:p w14:paraId="0A1CF9D9" w14:textId="500B1CC8" w:rsidR="00696943" w:rsidRDefault="00024B70">
      <w:pPr>
        <w:pStyle w:val="PDParagraphDefault"/>
        <w:spacing w:after="15"/>
        <w:jc w:val="both"/>
      </w:pPr>
      <w:r>
        <w:rPr>
          <w:sz w:val="21"/>
          <w:szCs w:val="21"/>
        </w:rPr>
        <w:t>·       Conduct reference check if required</w:t>
      </w:r>
    </w:p>
    <w:p w14:paraId="4952B766" w14:textId="550C0EF0" w:rsidR="008D073C" w:rsidRDefault="00024B70">
      <w:pPr>
        <w:pStyle w:val="PDParagraphDefault"/>
        <w:spacing w:after="15"/>
        <w:jc w:val="both"/>
        <w:rPr>
          <w:sz w:val="21"/>
          <w:szCs w:val="21"/>
        </w:rPr>
      </w:pPr>
      <w:r>
        <w:rPr>
          <w:sz w:val="21"/>
          <w:szCs w:val="21"/>
        </w:rPr>
        <w:t>·       Support onboarding of the selected candidate if required</w:t>
      </w:r>
    </w:p>
    <w:p w14:paraId="4AA5F69C" w14:textId="59CDF84D" w:rsidR="001D4E9F" w:rsidRDefault="001D4E9F">
      <w:pPr>
        <w:pStyle w:val="PDParagraphDefault"/>
        <w:spacing w:after="15"/>
        <w:jc w:val="both"/>
        <w:rPr>
          <w:sz w:val="21"/>
          <w:szCs w:val="21"/>
        </w:rPr>
      </w:pPr>
      <w:r>
        <w:rPr>
          <w:sz w:val="21"/>
          <w:szCs w:val="21"/>
        </w:rPr>
        <w:br/>
        <w:t xml:space="preserve">The positions given to the Contractor for the search might be given </w:t>
      </w:r>
      <w:r w:rsidR="00382D35">
        <w:rPr>
          <w:sz w:val="21"/>
          <w:szCs w:val="21"/>
        </w:rPr>
        <w:t>in a</w:t>
      </w:r>
      <w:r>
        <w:rPr>
          <w:sz w:val="21"/>
          <w:szCs w:val="21"/>
        </w:rPr>
        <w:t xml:space="preserve"> mail, </w:t>
      </w:r>
      <w:r w:rsidR="00275E5E">
        <w:rPr>
          <w:sz w:val="21"/>
          <w:szCs w:val="21"/>
        </w:rPr>
        <w:t>WhatsApp</w:t>
      </w:r>
      <w:r>
        <w:rPr>
          <w:sz w:val="21"/>
          <w:szCs w:val="21"/>
        </w:rPr>
        <w:t xml:space="preserve"> or phone </w:t>
      </w:r>
      <w:r w:rsidR="00382D35">
        <w:rPr>
          <w:sz w:val="21"/>
          <w:szCs w:val="21"/>
        </w:rPr>
        <w:t>or</w:t>
      </w:r>
      <w:r>
        <w:rPr>
          <w:sz w:val="21"/>
          <w:szCs w:val="21"/>
        </w:rPr>
        <w:t xml:space="preserve"> video call</w:t>
      </w:r>
      <w:r w:rsidR="00382D35">
        <w:rPr>
          <w:sz w:val="21"/>
          <w:szCs w:val="21"/>
        </w:rPr>
        <w:t xml:space="preserve"> </w:t>
      </w:r>
      <w:r>
        <w:rPr>
          <w:sz w:val="21"/>
          <w:szCs w:val="21"/>
        </w:rPr>
        <w:t xml:space="preserve">between the Client </w:t>
      </w:r>
      <w:r w:rsidR="00AA6B36">
        <w:rPr>
          <w:sz w:val="21"/>
          <w:szCs w:val="21"/>
        </w:rPr>
        <w:t xml:space="preserve">and Contractor. </w:t>
      </w:r>
    </w:p>
    <w:p w14:paraId="4C6A815F" w14:textId="77777777" w:rsidR="00696943" w:rsidRDefault="00696943">
      <w:pPr>
        <w:spacing w:after="0" w:line="240" w:lineRule="auto"/>
      </w:pPr>
    </w:p>
    <w:p w14:paraId="521D4475" w14:textId="63E9788D" w:rsidR="00710EB3" w:rsidRDefault="00024B70" w:rsidP="00AA6B36">
      <w:pPr>
        <w:pStyle w:val="PDParagraphDefault"/>
        <w:numPr>
          <w:ilvl w:val="0"/>
          <w:numId w:val="3"/>
        </w:numPr>
        <w:tabs>
          <w:tab w:val="left" w:pos="270"/>
        </w:tabs>
        <w:ind w:left="0" w:firstLine="0"/>
        <w:jc w:val="both"/>
        <w:rPr>
          <w:sz w:val="21"/>
          <w:szCs w:val="21"/>
        </w:rPr>
      </w:pPr>
      <w:r>
        <w:rPr>
          <w:b/>
          <w:bCs/>
          <w:sz w:val="21"/>
          <w:szCs w:val="21"/>
        </w:rPr>
        <w:t>Tim</w:t>
      </w:r>
      <w:r w:rsidR="00AA6B36">
        <w:rPr>
          <w:b/>
          <w:bCs/>
          <w:sz w:val="21"/>
          <w:szCs w:val="21"/>
        </w:rPr>
        <w:t>ing</w:t>
      </w:r>
      <w:r>
        <w:rPr>
          <w:b/>
          <w:bCs/>
          <w:sz w:val="21"/>
          <w:szCs w:val="21"/>
        </w:rPr>
        <w:t xml:space="preserve"> Requirements</w:t>
      </w:r>
      <w:r>
        <w:rPr>
          <w:sz w:val="21"/>
          <w:szCs w:val="21"/>
        </w:rPr>
        <w:t>. </w:t>
      </w:r>
    </w:p>
    <w:p w14:paraId="0EC2A6EC" w14:textId="77777777" w:rsidR="00AA6B36" w:rsidRPr="00AA6B36" w:rsidRDefault="00AA6B36" w:rsidP="00AA6B36">
      <w:pPr>
        <w:pStyle w:val="PDParagraphDefault"/>
        <w:tabs>
          <w:tab w:val="left" w:pos="270"/>
        </w:tabs>
        <w:jc w:val="both"/>
        <w:rPr>
          <w:sz w:val="21"/>
          <w:szCs w:val="21"/>
        </w:rPr>
      </w:pPr>
    </w:p>
    <w:p w14:paraId="59005624" w14:textId="394CCB95" w:rsidR="00696943" w:rsidRDefault="00024B70">
      <w:pPr>
        <w:pStyle w:val="PDParagraphDefault"/>
        <w:jc w:val="both"/>
      </w:pPr>
      <w:r>
        <w:rPr>
          <w:sz w:val="21"/>
          <w:szCs w:val="21"/>
        </w:rPr>
        <w:t xml:space="preserve">3.1. Within first 10 working days from the contract signing </w:t>
      </w:r>
      <w:r w:rsidR="00761C9E">
        <w:rPr>
          <w:sz w:val="21"/>
          <w:szCs w:val="21"/>
        </w:rPr>
        <w:t>date Contractor</w:t>
      </w:r>
      <w:r>
        <w:rPr>
          <w:sz w:val="21"/>
          <w:szCs w:val="21"/>
        </w:rPr>
        <w:t xml:space="preserve"> shall provide the Client with the relevant candidate’s profiles and a short summary of their experiences &amp; skills. </w:t>
      </w:r>
    </w:p>
    <w:p w14:paraId="7CF59531" w14:textId="77777777" w:rsidR="00696943" w:rsidRDefault="00024B70">
      <w:pPr>
        <w:pStyle w:val="PDParagraphDefault"/>
        <w:jc w:val="both"/>
      </w:pPr>
      <w:r>
        <w:rPr>
          <w:sz w:val="21"/>
          <w:szCs w:val="21"/>
        </w:rPr>
        <w:t xml:space="preserve">3.2. The Contractor will not be required to follow or establish a regular or daily work schedule but shall devote during the term of this Agreement the time, energy and skill as necessary to perform the services of this engagement and </w:t>
      </w:r>
      <w:r>
        <w:rPr>
          <w:sz w:val="21"/>
          <w:szCs w:val="21"/>
        </w:rPr>
        <w:lastRenderedPageBreak/>
        <w:t>shall, periodically or at any time upon the request of the Client, submit information as to the amount of time worked and scope of work performed.</w:t>
      </w:r>
    </w:p>
    <w:p w14:paraId="74696B23" w14:textId="77777777" w:rsidR="00696943" w:rsidRDefault="00696943">
      <w:pPr>
        <w:spacing w:after="0" w:line="240" w:lineRule="auto"/>
      </w:pPr>
    </w:p>
    <w:p w14:paraId="0B40251D" w14:textId="75D1C419" w:rsidR="00696943" w:rsidRDefault="00024B70" w:rsidP="00710EB3">
      <w:pPr>
        <w:pStyle w:val="PDParagraphDefault"/>
        <w:numPr>
          <w:ilvl w:val="0"/>
          <w:numId w:val="3"/>
        </w:numPr>
        <w:tabs>
          <w:tab w:val="left" w:pos="360"/>
        </w:tabs>
        <w:ind w:left="0" w:firstLine="0"/>
        <w:jc w:val="both"/>
        <w:rPr>
          <w:sz w:val="21"/>
          <w:szCs w:val="21"/>
        </w:rPr>
      </w:pPr>
      <w:r>
        <w:rPr>
          <w:b/>
          <w:bCs/>
          <w:sz w:val="21"/>
          <w:szCs w:val="21"/>
        </w:rPr>
        <w:t>Fees &amp; Payment Terms</w:t>
      </w:r>
      <w:r>
        <w:rPr>
          <w:sz w:val="21"/>
          <w:szCs w:val="21"/>
        </w:rPr>
        <w:t>.</w:t>
      </w:r>
    </w:p>
    <w:p w14:paraId="239DBFBF" w14:textId="77777777" w:rsidR="00710EB3" w:rsidRDefault="00710EB3" w:rsidP="00710EB3">
      <w:pPr>
        <w:pStyle w:val="PDParagraphDefault"/>
        <w:jc w:val="both"/>
      </w:pPr>
    </w:p>
    <w:p w14:paraId="57F5248F" w14:textId="3A173690" w:rsidR="00AE4DC0" w:rsidRPr="00AE4DC0" w:rsidRDefault="00B040D8" w:rsidP="00AE4DC0">
      <w:pPr>
        <w:pStyle w:val="PDParagraphDefault"/>
        <w:jc w:val="both"/>
        <w:rPr>
          <w:sz w:val="21"/>
          <w:szCs w:val="21"/>
        </w:rPr>
      </w:pPr>
      <w:r w:rsidRPr="00B040D8">
        <w:rPr>
          <w:sz w:val="21"/>
          <w:szCs w:val="21"/>
        </w:rPr>
        <w:t xml:space="preserve">4.1 </w:t>
      </w:r>
      <w:r w:rsidR="00024B70" w:rsidRPr="00AE4DC0">
        <w:rPr>
          <w:sz w:val="21"/>
          <w:szCs w:val="21"/>
        </w:rPr>
        <w:t>For services performed pursuant to this Agreement, the Client agrees to pay</w:t>
      </w:r>
      <w:r w:rsidR="00AE4DC0" w:rsidRPr="00AE4DC0">
        <w:rPr>
          <w:sz w:val="21"/>
          <w:szCs w:val="21"/>
        </w:rPr>
        <w:t>:</w:t>
      </w:r>
    </w:p>
    <w:p w14:paraId="3AAE5AB6" w14:textId="498394ED" w:rsidR="004E52DB" w:rsidRPr="00AE4DC0" w:rsidRDefault="004E52DB" w:rsidP="003654D5">
      <w:pPr>
        <w:pStyle w:val="PDParagraphDefault"/>
        <w:numPr>
          <w:ilvl w:val="0"/>
          <w:numId w:val="4"/>
        </w:numPr>
        <w:jc w:val="both"/>
        <w:rPr>
          <w:sz w:val="21"/>
          <w:szCs w:val="21"/>
        </w:rPr>
      </w:pPr>
      <w:r w:rsidRPr="00AE4DC0">
        <w:rPr>
          <w:sz w:val="21"/>
          <w:szCs w:val="21"/>
        </w:rPr>
        <w:t xml:space="preserve">from 1 to 100 - </w:t>
      </w:r>
      <w:r w:rsidR="0009749F" w:rsidRPr="00AE4DC0">
        <w:rPr>
          <w:sz w:val="21"/>
          <w:szCs w:val="21"/>
        </w:rPr>
        <w:t xml:space="preserve">152,53 </w:t>
      </w:r>
      <w:r w:rsidR="00D7551F" w:rsidRPr="00AE4DC0">
        <w:rPr>
          <w:sz w:val="21"/>
          <w:szCs w:val="21"/>
        </w:rPr>
        <w:t>(one hundred fifty-two euro and fifty-three cents)</w:t>
      </w:r>
      <w:r w:rsidR="00D7551F" w:rsidRPr="00AE4DC0">
        <w:rPr>
          <w:sz w:val="21"/>
          <w:szCs w:val="21"/>
        </w:rPr>
        <w:t xml:space="preserve"> </w:t>
      </w:r>
      <w:r w:rsidR="0009749F" w:rsidRPr="00AE4DC0">
        <w:rPr>
          <w:sz w:val="21"/>
          <w:szCs w:val="21"/>
        </w:rPr>
        <w:t>EUR</w:t>
      </w:r>
      <w:r w:rsidR="001A4879" w:rsidRPr="00AE4DC0">
        <w:rPr>
          <w:sz w:val="21"/>
          <w:szCs w:val="21"/>
        </w:rPr>
        <w:t xml:space="preserve"> </w:t>
      </w:r>
    </w:p>
    <w:p w14:paraId="29723CFB" w14:textId="5D7E4257" w:rsidR="004E52DB" w:rsidRDefault="0030447F" w:rsidP="0030447F">
      <w:pPr>
        <w:pStyle w:val="PDParagraphDefault"/>
        <w:numPr>
          <w:ilvl w:val="0"/>
          <w:numId w:val="4"/>
        </w:numPr>
        <w:jc w:val="both"/>
        <w:rPr>
          <w:sz w:val="21"/>
          <w:szCs w:val="21"/>
        </w:rPr>
      </w:pPr>
      <w:r w:rsidRPr="0030447F">
        <w:rPr>
          <w:sz w:val="21"/>
          <w:szCs w:val="21"/>
        </w:rPr>
        <w:t xml:space="preserve">from 101 to 200 - </w:t>
      </w:r>
      <w:r w:rsidR="00CD73DC">
        <w:rPr>
          <w:sz w:val="21"/>
          <w:szCs w:val="21"/>
        </w:rPr>
        <w:t xml:space="preserve">139,82 </w:t>
      </w:r>
      <w:r w:rsidR="00D7551F">
        <w:rPr>
          <w:sz w:val="21"/>
          <w:szCs w:val="21"/>
        </w:rPr>
        <w:t>(</w:t>
      </w:r>
      <w:r w:rsidR="00D7551F" w:rsidRPr="00D7551F">
        <w:rPr>
          <w:sz w:val="21"/>
          <w:szCs w:val="21"/>
        </w:rPr>
        <w:t>one hundred thirty-nine euro and eighty-two cents</w:t>
      </w:r>
      <w:r w:rsidR="00D7551F">
        <w:rPr>
          <w:sz w:val="21"/>
          <w:szCs w:val="21"/>
        </w:rPr>
        <w:t xml:space="preserve">) </w:t>
      </w:r>
      <w:r w:rsidR="00CD73DC">
        <w:rPr>
          <w:sz w:val="21"/>
          <w:szCs w:val="21"/>
        </w:rPr>
        <w:t xml:space="preserve">EUR </w:t>
      </w:r>
    </w:p>
    <w:p w14:paraId="36DC85B4" w14:textId="2F34D44E" w:rsidR="00696943" w:rsidRPr="004E52DB" w:rsidRDefault="00024B70" w:rsidP="004E52DB">
      <w:pPr>
        <w:pStyle w:val="PDParagraphDefault"/>
        <w:jc w:val="both"/>
        <w:rPr>
          <w:sz w:val="21"/>
          <w:szCs w:val="21"/>
        </w:rPr>
      </w:pPr>
      <w:r w:rsidRPr="004E52DB">
        <w:rPr>
          <w:sz w:val="21"/>
          <w:szCs w:val="21"/>
        </w:rPr>
        <w:t xml:space="preserve">In case the local currency is other than </w:t>
      </w:r>
      <w:r w:rsidR="000C4298">
        <w:rPr>
          <w:sz w:val="21"/>
          <w:szCs w:val="21"/>
        </w:rPr>
        <w:t>EUR</w:t>
      </w:r>
      <w:r w:rsidR="001533FE" w:rsidRPr="004E52DB">
        <w:rPr>
          <w:sz w:val="21"/>
          <w:szCs w:val="21"/>
        </w:rPr>
        <w:t xml:space="preserve"> </w:t>
      </w:r>
      <w:r w:rsidRPr="004E52DB">
        <w:rPr>
          <w:sz w:val="21"/>
          <w:szCs w:val="21"/>
        </w:rPr>
        <w:t xml:space="preserve">the Contactor fee should be paid in </w:t>
      </w:r>
      <w:r w:rsidR="000C4298">
        <w:rPr>
          <w:sz w:val="21"/>
          <w:szCs w:val="21"/>
        </w:rPr>
        <w:t>EUR</w:t>
      </w:r>
      <w:r w:rsidRPr="004E52DB">
        <w:rPr>
          <w:sz w:val="21"/>
          <w:szCs w:val="21"/>
        </w:rPr>
        <w:t xml:space="preserve"> based on the currency exchange rate on the date of the invoice. </w:t>
      </w:r>
      <w:r w:rsidR="00AA6B36" w:rsidRPr="004E52DB">
        <w:rPr>
          <w:sz w:val="21"/>
          <w:szCs w:val="21"/>
        </w:rPr>
        <w:t>The fee might me also converted and paid to EUROs upon Client’s request.</w:t>
      </w:r>
    </w:p>
    <w:p w14:paraId="7D62E68B" w14:textId="4612B0BF" w:rsidR="00696943" w:rsidRPr="00FD1F86" w:rsidRDefault="00024B70" w:rsidP="00063312">
      <w:pPr>
        <w:pStyle w:val="PDParagraphDefault"/>
        <w:jc w:val="both"/>
      </w:pPr>
      <w:r w:rsidRPr="00FD1F86">
        <w:rPr>
          <w:sz w:val="21"/>
          <w:szCs w:val="21"/>
        </w:rPr>
        <w:t>4.</w:t>
      </w:r>
      <w:r w:rsidR="00AA6B36" w:rsidRPr="00FD1F86">
        <w:rPr>
          <w:sz w:val="21"/>
          <w:szCs w:val="21"/>
        </w:rPr>
        <w:t>2</w:t>
      </w:r>
      <w:r w:rsidRPr="00FD1F86">
        <w:rPr>
          <w:sz w:val="21"/>
          <w:szCs w:val="21"/>
        </w:rPr>
        <w:t>. The Client agrees to pay the placement fee</w:t>
      </w:r>
      <w:r w:rsidRPr="00FD1F86">
        <w:rPr>
          <w:color w:val="FF0000"/>
          <w:sz w:val="21"/>
          <w:szCs w:val="21"/>
        </w:rPr>
        <w:t> </w:t>
      </w:r>
      <w:r w:rsidRPr="00FD1F86">
        <w:rPr>
          <w:sz w:val="21"/>
          <w:szCs w:val="21"/>
        </w:rPr>
        <w:t xml:space="preserve">within 10 banking days </w:t>
      </w:r>
      <w:r w:rsidR="0094137B" w:rsidRPr="0094137B">
        <w:rPr>
          <w:sz w:val="21"/>
          <w:szCs w:val="21"/>
        </w:rPr>
        <w:t>the fee one time per month based on the invoice provided by the bank account below</w:t>
      </w:r>
      <w:r w:rsidR="008D073C" w:rsidRPr="00FD1F86">
        <w:t>: </w:t>
      </w:r>
    </w:p>
    <w:p w14:paraId="2AA0AB7E" w14:textId="77777777" w:rsidR="00ED2A70" w:rsidRPr="00FD1F86" w:rsidRDefault="00ED2A70" w:rsidP="00ED2A70">
      <w:pPr>
        <w:pStyle w:val="TableParagraph"/>
        <w:jc w:val="center"/>
        <w:rPr>
          <w:b/>
          <w:sz w:val="24"/>
          <w:szCs w:val="24"/>
        </w:rPr>
      </w:pPr>
      <w:r w:rsidRPr="00FD1F86">
        <w:rPr>
          <w:b/>
          <w:sz w:val="24"/>
          <w:szCs w:val="24"/>
        </w:rPr>
        <w:t xml:space="preserve">Beneficiary Account: </w:t>
      </w:r>
    </w:p>
    <w:p w14:paraId="70DFD584" w14:textId="77777777" w:rsidR="00ED2A70" w:rsidRPr="00FD1F86" w:rsidRDefault="00ED2A70" w:rsidP="00ED2A70">
      <w:pPr>
        <w:pStyle w:val="TableParagraph"/>
        <w:jc w:val="center"/>
        <w:rPr>
          <w:bCs/>
          <w:sz w:val="24"/>
          <w:szCs w:val="24"/>
        </w:rPr>
      </w:pPr>
      <w:r w:rsidRPr="00FD1F86">
        <w:rPr>
          <w:bCs/>
          <w:sz w:val="24"/>
          <w:szCs w:val="24"/>
        </w:rPr>
        <w:t>2050432206361040</w:t>
      </w:r>
    </w:p>
    <w:p w14:paraId="560F1380" w14:textId="77777777" w:rsidR="00ED2A70" w:rsidRPr="00FD1F86" w:rsidRDefault="00ED2A70" w:rsidP="00ED2A70">
      <w:pPr>
        <w:pStyle w:val="TableParagraph"/>
        <w:jc w:val="center"/>
        <w:rPr>
          <w:bCs/>
          <w:sz w:val="24"/>
          <w:szCs w:val="24"/>
        </w:rPr>
      </w:pPr>
    </w:p>
    <w:p w14:paraId="1B6BFABB" w14:textId="77777777" w:rsidR="00ED2A70" w:rsidRPr="00FD1F86" w:rsidRDefault="00ED2A70" w:rsidP="00ED2A70">
      <w:pPr>
        <w:pStyle w:val="TableParagraph"/>
        <w:jc w:val="center"/>
        <w:rPr>
          <w:b/>
          <w:sz w:val="24"/>
          <w:szCs w:val="24"/>
        </w:rPr>
      </w:pPr>
      <w:r w:rsidRPr="00FD1F86">
        <w:rPr>
          <w:b/>
          <w:sz w:val="24"/>
          <w:szCs w:val="24"/>
        </w:rPr>
        <w:t xml:space="preserve">Beneficiary Name: </w:t>
      </w:r>
    </w:p>
    <w:p w14:paraId="187E9A9F" w14:textId="77777777" w:rsidR="00ED2A70" w:rsidRPr="00FD1F86" w:rsidRDefault="00ED2A70" w:rsidP="00ED2A70">
      <w:pPr>
        <w:pStyle w:val="TableParagraph"/>
        <w:jc w:val="center"/>
        <w:rPr>
          <w:bCs/>
          <w:sz w:val="24"/>
          <w:szCs w:val="24"/>
        </w:rPr>
      </w:pPr>
      <w:r w:rsidRPr="00FD1F86">
        <w:rPr>
          <w:bCs/>
          <w:sz w:val="24"/>
          <w:szCs w:val="24"/>
        </w:rPr>
        <w:t>ANNA ZVEREVA PE</w:t>
      </w:r>
    </w:p>
    <w:p w14:paraId="4BFE9290" w14:textId="77777777" w:rsidR="00ED2A70" w:rsidRPr="00FD1F86" w:rsidRDefault="00ED2A70" w:rsidP="00ED2A70">
      <w:pPr>
        <w:pStyle w:val="TableParagraph"/>
        <w:jc w:val="center"/>
        <w:rPr>
          <w:bCs/>
          <w:sz w:val="24"/>
          <w:szCs w:val="24"/>
        </w:rPr>
      </w:pPr>
    </w:p>
    <w:p w14:paraId="00497F20" w14:textId="77777777" w:rsidR="00ED2A70" w:rsidRPr="00FD1F86" w:rsidRDefault="00ED2A70" w:rsidP="00ED2A70">
      <w:pPr>
        <w:pStyle w:val="TableParagraph"/>
        <w:jc w:val="center"/>
        <w:rPr>
          <w:b/>
          <w:sz w:val="24"/>
          <w:szCs w:val="24"/>
        </w:rPr>
      </w:pPr>
      <w:r w:rsidRPr="00FD1F86">
        <w:rPr>
          <w:b/>
          <w:sz w:val="24"/>
          <w:szCs w:val="24"/>
        </w:rPr>
        <w:t xml:space="preserve">Beneficiary Address: </w:t>
      </w:r>
    </w:p>
    <w:p w14:paraId="1E9E95D1" w14:textId="77777777" w:rsidR="00ED2A70" w:rsidRPr="00FD1F86" w:rsidRDefault="00ED2A70" w:rsidP="00ED2A70">
      <w:pPr>
        <w:pStyle w:val="TableParagraph"/>
        <w:jc w:val="center"/>
        <w:rPr>
          <w:bCs/>
          <w:sz w:val="24"/>
          <w:szCs w:val="24"/>
        </w:rPr>
      </w:pPr>
      <w:r w:rsidRPr="00FD1F86">
        <w:rPr>
          <w:bCs/>
          <w:sz w:val="24"/>
          <w:szCs w:val="24"/>
        </w:rPr>
        <w:t xml:space="preserve">YEREVAN, MAYISI 9-I </w:t>
      </w:r>
    </w:p>
    <w:p w14:paraId="44E62654" w14:textId="77777777" w:rsidR="00ED2A70" w:rsidRPr="00FD1F86" w:rsidRDefault="00ED2A70" w:rsidP="00ED2A70">
      <w:pPr>
        <w:pStyle w:val="TableParagraph"/>
        <w:jc w:val="center"/>
        <w:rPr>
          <w:bCs/>
          <w:sz w:val="24"/>
          <w:szCs w:val="24"/>
        </w:rPr>
      </w:pPr>
      <w:r w:rsidRPr="00FD1F86">
        <w:rPr>
          <w:bCs/>
          <w:sz w:val="24"/>
          <w:szCs w:val="24"/>
        </w:rPr>
        <w:t>AVENUE, 3, APARTM. 5</w:t>
      </w:r>
    </w:p>
    <w:p w14:paraId="4C593D9B" w14:textId="77777777" w:rsidR="00ED2A70" w:rsidRPr="00FD1F86" w:rsidRDefault="00ED2A70" w:rsidP="00ED2A70">
      <w:pPr>
        <w:pStyle w:val="TableParagraph"/>
        <w:jc w:val="center"/>
        <w:rPr>
          <w:bCs/>
          <w:sz w:val="24"/>
          <w:szCs w:val="24"/>
        </w:rPr>
      </w:pPr>
    </w:p>
    <w:p w14:paraId="169D3C07" w14:textId="77777777" w:rsidR="00ED2A70" w:rsidRPr="00FD1F86" w:rsidRDefault="00ED2A70" w:rsidP="00ED2A70">
      <w:pPr>
        <w:pStyle w:val="TableParagraph"/>
        <w:jc w:val="center"/>
        <w:rPr>
          <w:b/>
          <w:sz w:val="24"/>
          <w:szCs w:val="24"/>
        </w:rPr>
      </w:pPr>
      <w:r w:rsidRPr="00FD1F86">
        <w:rPr>
          <w:b/>
          <w:sz w:val="24"/>
          <w:szCs w:val="24"/>
        </w:rPr>
        <w:t>Beneficiary Bank:</w:t>
      </w:r>
    </w:p>
    <w:p w14:paraId="29148E6B" w14:textId="77777777" w:rsidR="00ED2A70" w:rsidRPr="00FD1F86" w:rsidRDefault="00ED2A70" w:rsidP="00ED2A70">
      <w:pPr>
        <w:pStyle w:val="TableParagraph"/>
        <w:jc w:val="center"/>
        <w:rPr>
          <w:bCs/>
          <w:sz w:val="24"/>
          <w:szCs w:val="24"/>
        </w:rPr>
      </w:pPr>
      <w:r w:rsidRPr="00FD1F86">
        <w:rPr>
          <w:bCs/>
          <w:sz w:val="24"/>
          <w:szCs w:val="24"/>
        </w:rPr>
        <w:t>CJSC INECOBANK</w:t>
      </w:r>
    </w:p>
    <w:p w14:paraId="14A8695A" w14:textId="77777777" w:rsidR="00ED2A70" w:rsidRPr="00FD1F86" w:rsidRDefault="00ED2A70" w:rsidP="00ED2A70">
      <w:pPr>
        <w:pStyle w:val="TableParagraph"/>
        <w:jc w:val="center"/>
        <w:rPr>
          <w:bCs/>
          <w:sz w:val="24"/>
          <w:szCs w:val="24"/>
        </w:rPr>
      </w:pPr>
      <w:r w:rsidRPr="00FD1F86">
        <w:rPr>
          <w:bCs/>
          <w:sz w:val="24"/>
          <w:szCs w:val="24"/>
        </w:rPr>
        <w:t>YEREVAN, TUMANYAN STR. 17</w:t>
      </w:r>
    </w:p>
    <w:p w14:paraId="1BDE6A4E" w14:textId="77777777" w:rsidR="00ED2A70" w:rsidRPr="00FD1F86" w:rsidRDefault="00ED2A70" w:rsidP="00ED2A70">
      <w:pPr>
        <w:pStyle w:val="TableParagraph"/>
        <w:jc w:val="center"/>
        <w:rPr>
          <w:bCs/>
          <w:sz w:val="24"/>
          <w:szCs w:val="24"/>
        </w:rPr>
      </w:pPr>
      <w:r w:rsidRPr="00FD1F86">
        <w:rPr>
          <w:bCs/>
          <w:sz w:val="24"/>
          <w:szCs w:val="24"/>
        </w:rPr>
        <w:t>ARMENIA</w:t>
      </w:r>
    </w:p>
    <w:p w14:paraId="3EA0E630" w14:textId="77777777" w:rsidR="00ED2A70" w:rsidRPr="00FD1F86" w:rsidRDefault="00ED2A70" w:rsidP="00ED2A70">
      <w:pPr>
        <w:pStyle w:val="TableParagraph"/>
        <w:jc w:val="center"/>
        <w:rPr>
          <w:bCs/>
          <w:sz w:val="24"/>
          <w:szCs w:val="24"/>
        </w:rPr>
      </w:pPr>
      <w:r w:rsidRPr="00FD1F86">
        <w:rPr>
          <w:bCs/>
          <w:sz w:val="24"/>
          <w:szCs w:val="24"/>
        </w:rPr>
        <w:t>SWIFT CODE: INJSAM 22</w:t>
      </w:r>
    </w:p>
    <w:p w14:paraId="3DAB8D97" w14:textId="77777777" w:rsidR="00ED2A70" w:rsidRPr="00FD1F86" w:rsidRDefault="00ED2A70" w:rsidP="00ED2A70">
      <w:pPr>
        <w:pStyle w:val="TableParagraph"/>
        <w:jc w:val="center"/>
        <w:rPr>
          <w:bCs/>
          <w:sz w:val="24"/>
          <w:szCs w:val="24"/>
        </w:rPr>
      </w:pPr>
    </w:p>
    <w:p w14:paraId="79639EA3" w14:textId="7E9B9F3D" w:rsidR="00ED2A70" w:rsidRPr="00FD1F86" w:rsidRDefault="00ED2A70" w:rsidP="00ED2A70">
      <w:pPr>
        <w:pStyle w:val="TableParagraph"/>
        <w:jc w:val="center"/>
        <w:rPr>
          <w:b/>
          <w:sz w:val="24"/>
          <w:szCs w:val="24"/>
        </w:rPr>
      </w:pPr>
      <w:r w:rsidRPr="00FD1F86">
        <w:rPr>
          <w:b/>
          <w:sz w:val="24"/>
          <w:szCs w:val="24"/>
        </w:rPr>
        <w:t>Intermediary Bank:</w:t>
      </w:r>
    </w:p>
    <w:p w14:paraId="7DC9C9AC" w14:textId="77777777" w:rsidR="00ED2A70" w:rsidRPr="00FD1F86" w:rsidRDefault="00ED2A70" w:rsidP="00ED2A70">
      <w:pPr>
        <w:pStyle w:val="TableParagraph"/>
        <w:jc w:val="center"/>
        <w:rPr>
          <w:bCs/>
          <w:sz w:val="24"/>
          <w:szCs w:val="24"/>
        </w:rPr>
      </w:pPr>
      <w:r w:rsidRPr="00FD1F86">
        <w:rPr>
          <w:bCs/>
          <w:sz w:val="24"/>
          <w:szCs w:val="24"/>
        </w:rPr>
        <w:t>COMMERZBANK AG.</w:t>
      </w:r>
    </w:p>
    <w:p w14:paraId="414AD26E" w14:textId="77777777" w:rsidR="00ED2A70" w:rsidRPr="00FD1F86" w:rsidRDefault="00ED2A70" w:rsidP="00ED2A70">
      <w:pPr>
        <w:pStyle w:val="TableParagraph"/>
        <w:jc w:val="center"/>
        <w:rPr>
          <w:bCs/>
          <w:sz w:val="24"/>
          <w:szCs w:val="24"/>
        </w:rPr>
      </w:pPr>
      <w:r w:rsidRPr="00FD1F86">
        <w:rPr>
          <w:bCs/>
          <w:sz w:val="24"/>
          <w:szCs w:val="24"/>
        </w:rPr>
        <w:t>FRANKFURT, GERMANY</w:t>
      </w:r>
    </w:p>
    <w:p w14:paraId="31CAAAAF" w14:textId="6E77A50B" w:rsidR="008D073C" w:rsidRPr="00FD1F86" w:rsidRDefault="00ED2A70" w:rsidP="00ED2A70">
      <w:pPr>
        <w:pStyle w:val="TableParagraph"/>
        <w:jc w:val="center"/>
        <w:rPr>
          <w:bCs/>
          <w:sz w:val="24"/>
          <w:szCs w:val="24"/>
        </w:rPr>
      </w:pPr>
      <w:r w:rsidRPr="00FD1F86">
        <w:rPr>
          <w:bCs/>
          <w:sz w:val="24"/>
          <w:szCs w:val="24"/>
        </w:rPr>
        <w:t>SWIFT CODE: COBADEFF</w:t>
      </w:r>
    </w:p>
    <w:p w14:paraId="122AC459" w14:textId="77777777" w:rsidR="00ED2A70" w:rsidRPr="00FD1F86" w:rsidRDefault="00ED2A70" w:rsidP="00ED2A70">
      <w:pPr>
        <w:pStyle w:val="TableParagraph"/>
        <w:jc w:val="center"/>
        <w:rPr>
          <w:sz w:val="24"/>
        </w:rPr>
      </w:pPr>
    </w:p>
    <w:p w14:paraId="4702CC7F" w14:textId="77777777" w:rsidR="008D073C" w:rsidRPr="00FD1F86" w:rsidRDefault="008D073C" w:rsidP="008D073C">
      <w:pPr>
        <w:pStyle w:val="TableParagraph"/>
        <w:spacing w:line="275" w:lineRule="exact"/>
        <w:ind w:left="3045" w:right="3038"/>
        <w:jc w:val="center"/>
        <w:rPr>
          <w:b/>
          <w:bCs/>
          <w:sz w:val="24"/>
        </w:rPr>
      </w:pPr>
      <w:r w:rsidRPr="00FD1F86">
        <w:rPr>
          <w:b/>
          <w:bCs/>
          <w:sz w:val="24"/>
        </w:rPr>
        <w:t>Details of Payment:</w:t>
      </w:r>
    </w:p>
    <w:p w14:paraId="516C0492" w14:textId="77777777" w:rsidR="008D073C" w:rsidRPr="00FD1F86" w:rsidRDefault="008D073C" w:rsidP="008D073C">
      <w:pPr>
        <w:pStyle w:val="TableParagraph"/>
        <w:spacing w:line="275" w:lineRule="exact"/>
        <w:ind w:left="3045" w:right="3038"/>
        <w:jc w:val="center"/>
        <w:rPr>
          <w:bCs/>
          <w:sz w:val="24"/>
          <w:szCs w:val="24"/>
        </w:rPr>
      </w:pPr>
      <w:r w:rsidRPr="00FD1F86">
        <w:rPr>
          <w:bCs/>
          <w:sz w:val="24"/>
          <w:szCs w:val="24"/>
        </w:rPr>
        <w:t>FOR FURTHER CREDIT TO</w:t>
      </w:r>
    </w:p>
    <w:p w14:paraId="37F8261D" w14:textId="77777777" w:rsidR="008D073C" w:rsidRPr="00FD1F86" w:rsidRDefault="008D073C" w:rsidP="008D073C">
      <w:pPr>
        <w:pStyle w:val="TableParagraph"/>
        <w:jc w:val="center"/>
        <w:rPr>
          <w:bCs/>
          <w:sz w:val="24"/>
        </w:rPr>
      </w:pPr>
      <w:r w:rsidRPr="00FD1F86">
        <w:rPr>
          <w:bCs/>
          <w:sz w:val="24"/>
          <w:szCs w:val="24"/>
        </w:rPr>
        <w:t>ANNA ZVEREVA PE 2050432206361020</w:t>
      </w:r>
    </w:p>
    <w:p w14:paraId="2981D99D" w14:textId="77777777" w:rsidR="00696943" w:rsidRDefault="00696943">
      <w:pPr>
        <w:spacing w:after="0" w:line="240" w:lineRule="auto"/>
      </w:pPr>
    </w:p>
    <w:p w14:paraId="75861DD2" w14:textId="3C39D022" w:rsidR="00696943" w:rsidRDefault="0039321F">
      <w:pPr>
        <w:pStyle w:val="PDParagraphDefault"/>
        <w:rPr>
          <w:sz w:val="21"/>
          <w:szCs w:val="21"/>
        </w:rPr>
      </w:pPr>
      <w:r>
        <w:rPr>
          <w:b/>
          <w:bCs/>
          <w:sz w:val="21"/>
          <w:szCs w:val="21"/>
        </w:rPr>
        <w:t>5</w:t>
      </w:r>
      <w:r w:rsidR="00024B70">
        <w:rPr>
          <w:b/>
          <w:bCs/>
          <w:sz w:val="21"/>
          <w:szCs w:val="21"/>
        </w:rPr>
        <w:t>. Confidentiality/Non-Disclosure</w:t>
      </w:r>
      <w:r w:rsidR="00024B70">
        <w:rPr>
          <w:sz w:val="21"/>
          <w:szCs w:val="21"/>
        </w:rPr>
        <w:t>. </w:t>
      </w:r>
    </w:p>
    <w:p w14:paraId="532F8699" w14:textId="77777777" w:rsidR="00DF698F" w:rsidRDefault="00DF698F">
      <w:pPr>
        <w:pStyle w:val="PDParagraphDefault"/>
      </w:pPr>
    </w:p>
    <w:p w14:paraId="3532ED90" w14:textId="3FBB073D" w:rsidR="00696943" w:rsidRDefault="0039321F">
      <w:pPr>
        <w:pStyle w:val="PDParagraphDefault"/>
      </w:pPr>
      <w:r>
        <w:rPr>
          <w:sz w:val="21"/>
          <w:szCs w:val="21"/>
        </w:rPr>
        <w:t>5</w:t>
      </w:r>
      <w:r w:rsidR="00382D35">
        <w:rPr>
          <w:sz w:val="21"/>
          <w:szCs w:val="21"/>
        </w:rPr>
        <w:t xml:space="preserve">.1. </w:t>
      </w:r>
      <w:r w:rsidR="00024B70">
        <w:rPr>
          <w:sz w:val="21"/>
          <w:szCs w:val="21"/>
        </w:rPr>
        <w:t>The Contractor agrees not to disclose or communicate, in any manner, either during or after the term of this Agreement, any proprietary information about the Client. </w:t>
      </w:r>
      <w:r w:rsidR="00024B70">
        <w:rPr>
          <w:sz w:val="21"/>
          <w:szCs w:val="21"/>
        </w:rPr>
        <w:br/>
      </w:r>
      <w:r>
        <w:rPr>
          <w:sz w:val="21"/>
          <w:szCs w:val="21"/>
        </w:rPr>
        <w:t>5</w:t>
      </w:r>
      <w:r w:rsidR="00382D35">
        <w:rPr>
          <w:sz w:val="21"/>
          <w:szCs w:val="21"/>
        </w:rPr>
        <w:t xml:space="preserve">.2. </w:t>
      </w:r>
      <w:r w:rsidR="00024B70">
        <w:rPr>
          <w:sz w:val="21"/>
          <w:szCs w:val="21"/>
        </w:rPr>
        <w:t>The Client agrees not to disclose or communicate, in any manner, either during or after the term of this Agreement, any personal information of the Contractor as well as the Contractor’s remuneration.</w:t>
      </w:r>
    </w:p>
    <w:p w14:paraId="7DD072EB" w14:textId="77777777" w:rsidR="00696943" w:rsidRDefault="00696943">
      <w:pPr>
        <w:spacing w:after="0" w:line="240" w:lineRule="auto"/>
      </w:pPr>
    </w:p>
    <w:p w14:paraId="40D597C2" w14:textId="0DD86A21" w:rsidR="00696943" w:rsidRDefault="0039321F">
      <w:pPr>
        <w:pStyle w:val="PDParagraphDefault"/>
        <w:rPr>
          <w:sz w:val="21"/>
          <w:szCs w:val="21"/>
        </w:rPr>
      </w:pPr>
      <w:r>
        <w:rPr>
          <w:b/>
          <w:bCs/>
          <w:sz w:val="21"/>
          <w:szCs w:val="21"/>
        </w:rPr>
        <w:t>6</w:t>
      </w:r>
      <w:r w:rsidR="00024B70">
        <w:rPr>
          <w:b/>
          <w:bCs/>
          <w:sz w:val="21"/>
          <w:szCs w:val="21"/>
        </w:rPr>
        <w:t>. Termination</w:t>
      </w:r>
      <w:r w:rsidR="00024B70">
        <w:rPr>
          <w:sz w:val="21"/>
          <w:szCs w:val="21"/>
        </w:rPr>
        <w:t>. </w:t>
      </w:r>
    </w:p>
    <w:p w14:paraId="2540D4CA" w14:textId="77777777" w:rsidR="00DF698F" w:rsidRDefault="00DF698F">
      <w:pPr>
        <w:pStyle w:val="PDParagraphDefault"/>
      </w:pPr>
    </w:p>
    <w:p w14:paraId="5D2BC704" w14:textId="224394FF" w:rsidR="00696943" w:rsidRPr="002C2BD5" w:rsidRDefault="00024B70" w:rsidP="00DF698F">
      <w:pPr>
        <w:pStyle w:val="PDParagraphDefault"/>
        <w:jc w:val="both"/>
        <w:rPr>
          <w:sz w:val="21"/>
          <w:szCs w:val="21"/>
        </w:rPr>
      </w:pPr>
      <w:r>
        <w:rPr>
          <w:sz w:val="21"/>
          <w:szCs w:val="21"/>
        </w:rPr>
        <w:t xml:space="preserve">This Agreement may be terminated by either party giving </w:t>
      </w:r>
      <w:r w:rsidR="002C2BD5">
        <w:rPr>
          <w:sz w:val="21"/>
          <w:szCs w:val="21"/>
        </w:rPr>
        <w:t>10</w:t>
      </w:r>
      <w:r w:rsidR="001533FE" w:rsidRPr="001533FE">
        <w:rPr>
          <w:sz w:val="21"/>
          <w:szCs w:val="21"/>
        </w:rPr>
        <w:t xml:space="preserve"> (t</w:t>
      </w:r>
      <w:r w:rsidR="001533FE">
        <w:rPr>
          <w:sz w:val="21"/>
          <w:szCs w:val="21"/>
        </w:rPr>
        <w:t>en)</w:t>
      </w:r>
      <w:r>
        <w:rPr>
          <w:sz w:val="21"/>
          <w:szCs w:val="21"/>
        </w:rPr>
        <w:t xml:space="preserve"> working days' written notice. Upon the termination of this Agreement, it is understood that the relationship between the parties has ended</w:t>
      </w:r>
      <w:r w:rsidR="002C2BD5">
        <w:rPr>
          <w:sz w:val="21"/>
          <w:szCs w:val="21"/>
        </w:rPr>
        <w:t xml:space="preserve">. All the outstanding payments should be executed before the final end date of the contract indicated in the written notice.   </w:t>
      </w:r>
    </w:p>
    <w:p w14:paraId="737EC09D" w14:textId="77777777" w:rsidR="00696943" w:rsidRDefault="00696943">
      <w:pPr>
        <w:spacing w:after="0" w:line="240" w:lineRule="auto"/>
      </w:pPr>
    </w:p>
    <w:p w14:paraId="60B030E8" w14:textId="4D774C45" w:rsidR="00696943" w:rsidRDefault="0039321F">
      <w:pPr>
        <w:pStyle w:val="PDParagraphDefault"/>
      </w:pPr>
      <w:r>
        <w:rPr>
          <w:b/>
          <w:bCs/>
          <w:sz w:val="21"/>
          <w:szCs w:val="21"/>
        </w:rPr>
        <w:t>7</w:t>
      </w:r>
      <w:r w:rsidR="00024B70">
        <w:rPr>
          <w:b/>
          <w:bCs/>
          <w:sz w:val="21"/>
          <w:szCs w:val="21"/>
        </w:rPr>
        <w:t xml:space="preserve">. Governing Law and Jurisdiction. </w:t>
      </w:r>
      <w:r w:rsidR="008F08D9">
        <w:rPr>
          <w:b/>
          <w:bCs/>
          <w:sz w:val="21"/>
          <w:szCs w:val="21"/>
        </w:rPr>
        <w:br/>
      </w:r>
    </w:p>
    <w:p w14:paraId="62391D06" w14:textId="61126BFA" w:rsidR="00AA6B36" w:rsidRPr="00AA6B36" w:rsidRDefault="00024B70">
      <w:pPr>
        <w:pStyle w:val="PDParagraphDefault"/>
        <w:rPr>
          <w:sz w:val="21"/>
          <w:szCs w:val="21"/>
        </w:rPr>
      </w:pPr>
      <w:r>
        <w:rPr>
          <w:sz w:val="21"/>
          <w:szCs w:val="21"/>
        </w:rPr>
        <w:t>This Agreement shall be governed by, and construed under, the laws of Armenia.  Jurisdiction and venue for all purposes shall be in Armenia.</w:t>
      </w:r>
    </w:p>
    <w:p w14:paraId="07199EBF" w14:textId="4FC07B13" w:rsidR="00696943" w:rsidRDefault="00696943">
      <w:pPr>
        <w:spacing w:after="0" w:line="240" w:lineRule="auto"/>
      </w:pPr>
    </w:p>
    <w:p w14:paraId="7CEBA9B9" w14:textId="77777777" w:rsidR="00696943" w:rsidRDefault="00024B70">
      <w:pPr>
        <w:pStyle w:val="PDParagraphDefault"/>
      </w:pPr>
      <w:r>
        <w:rPr>
          <w:sz w:val="21"/>
          <w:szCs w:val="21"/>
        </w:rPr>
        <w:t>IN WITNESS WHEREOF, the parties have caused this Agreement to be executed as of the date first written above.</w:t>
      </w:r>
    </w:p>
    <w:p w14:paraId="77DB2214" w14:textId="77777777" w:rsidR="00696943" w:rsidRDefault="00696943">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696943" w14:paraId="7B601574" w14:textId="77777777" w:rsidTr="00710EB3">
        <w:trPr>
          <w:cnfStyle w:val="100000000000" w:firstRow="1" w:lastRow="0" w:firstColumn="0" w:lastColumn="0" w:oddVBand="0" w:evenVBand="0" w:oddHBand="0" w:evenHBand="0" w:firstRowFirstColumn="0" w:firstRowLastColumn="0" w:lastRowFirstColumn="0" w:lastRowLastColumn="0"/>
          <w:jc w:val="center"/>
        </w:trPr>
        <w:tc>
          <w:tcPr>
            <w:tcW w:w="5349" w:type="dxa"/>
          </w:tcPr>
          <w:p w14:paraId="2CB74D7B" w14:textId="77777777" w:rsidR="00696943" w:rsidRDefault="00024B70">
            <w:r>
              <w:rPr>
                <w:b w:val="0"/>
                <w:bCs w:val="0"/>
              </w:rPr>
              <w:t>Client</w:t>
            </w:r>
          </w:p>
        </w:tc>
        <w:tc>
          <w:tcPr>
            <w:tcW w:w="5349" w:type="dxa"/>
          </w:tcPr>
          <w:p w14:paraId="0F243709" w14:textId="77777777" w:rsidR="00696943" w:rsidRDefault="00024B70">
            <w:r>
              <w:rPr>
                <w:b w:val="0"/>
                <w:bCs w:val="0"/>
              </w:rPr>
              <w:t>Contractor</w:t>
            </w:r>
          </w:p>
        </w:tc>
      </w:tr>
      <w:tr w:rsidR="00710EB3" w14:paraId="7717CF4E" w14:textId="77777777" w:rsidTr="00710EB3">
        <w:trPr>
          <w:jc w:val="center"/>
        </w:trPr>
        <w:tc>
          <w:tcPr>
            <w:tcW w:w="5349" w:type="dxa"/>
          </w:tcPr>
          <w:p w14:paraId="30240465" w14:textId="74576CE6" w:rsidR="00710EB3" w:rsidRPr="002451CF" w:rsidRDefault="00F63215" w:rsidP="00710EB3">
            <w:pPr>
              <w:rPr>
                <w:lang w:val="it-IT"/>
              </w:rPr>
            </w:pPr>
            <w:r w:rsidRPr="00F63215">
              <w:rPr>
                <w:lang w:val="it-IT"/>
              </w:rPr>
              <w:t>Zamesin INC.</w:t>
            </w:r>
          </w:p>
        </w:tc>
        <w:tc>
          <w:tcPr>
            <w:tcW w:w="5349" w:type="dxa"/>
          </w:tcPr>
          <w:p w14:paraId="70C956E7" w14:textId="3F4FCC35" w:rsidR="00710EB3" w:rsidRPr="00761C9E" w:rsidRDefault="008D073C" w:rsidP="00710EB3">
            <w:r>
              <w:t>ANNA ZVEREVA</w:t>
            </w:r>
            <w:r w:rsidR="00AA6B36">
              <w:t xml:space="preserve"> </w:t>
            </w:r>
            <w:r>
              <w:t>PE</w:t>
            </w:r>
            <w:r w:rsidRPr="00761C9E">
              <w:t xml:space="preserve"> </w:t>
            </w:r>
          </w:p>
        </w:tc>
      </w:tr>
      <w:tr w:rsidR="00710EB3" w14:paraId="7B330D66" w14:textId="77777777" w:rsidTr="00710EB3">
        <w:trPr>
          <w:jc w:val="center"/>
        </w:trPr>
        <w:tc>
          <w:tcPr>
            <w:tcW w:w="5349" w:type="dxa"/>
          </w:tcPr>
          <w:p w14:paraId="6778D90C" w14:textId="4FAFCFFF" w:rsidR="00710EB3" w:rsidRDefault="008D073C" w:rsidP="00710EB3">
            <w:r w:rsidRPr="00F00697">
              <w:t xml:space="preserve">Beneficiary Address: </w:t>
            </w:r>
            <w:r w:rsidR="00224112" w:rsidRPr="00224112">
              <w:t>1520 1st Street, Coronado, CA 92118 USA</w:t>
            </w:r>
          </w:p>
        </w:tc>
        <w:tc>
          <w:tcPr>
            <w:tcW w:w="5349" w:type="dxa"/>
          </w:tcPr>
          <w:p w14:paraId="222B88FD" w14:textId="0D5A1B20" w:rsidR="00710EB3" w:rsidRDefault="00710EB3" w:rsidP="00710EB3">
            <w:r>
              <w:rPr>
                <w:sz w:val="21"/>
                <w:szCs w:val="21"/>
              </w:rPr>
              <w:t>Address</w:t>
            </w:r>
            <w:r w:rsidR="00761C9E">
              <w:rPr>
                <w:sz w:val="21"/>
                <w:szCs w:val="21"/>
              </w:rPr>
              <w:t xml:space="preserve">: </w:t>
            </w:r>
            <w:r w:rsidR="00761C9E" w:rsidRPr="000F4A8F">
              <w:rPr>
                <w:sz w:val="21"/>
                <w:szCs w:val="21"/>
                <w:lang w:val="en-GB"/>
              </w:rPr>
              <w:t>Yerevan,</w:t>
            </w:r>
            <w:r w:rsidR="00761C9E">
              <w:rPr>
                <w:sz w:val="21"/>
                <w:szCs w:val="21"/>
                <w:lang w:val="en-GB"/>
              </w:rPr>
              <w:t xml:space="preserve"> </w:t>
            </w:r>
            <w:r w:rsidR="00761C9E" w:rsidRPr="000F4A8F">
              <w:rPr>
                <w:sz w:val="21"/>
                <w:szCs w:val="21"/>
                <w:lang w:val="en-GB"/>
              </w:rPr>
              <w:t>Mayisi 9-I Avenue,3 , Apartm. 5, Armenia</w:t>
            </w:r>
          </w:p>
        </w:tc>
      </w:tr>
      <w:tr w:rsidR="00710EB3" w14:paraId="0FE3142E" w14:textId="77777777" w:rsidTr="008D073C">
        <w:trPr>
          <w:trHeight w:val="1231"/>
          <w:jc w:val="center"/>
        </w:trPr>
        <w:tc>
          <w:tcPr>
            <w:tcW w:w="5349" w:type="dxa"/>
          </w:tcPr>
          <w:p w14:paraId="76A667B4" w14:textId="16B7797B" w:rsidR="008D073C" w:rsidRDefault="00921825" w:rsidP="00710EB3">
            <w:pPr>
              <w:rPr>
                <w:color w:val="000000" w:themeColor="text1"/>
              </w:rPr>
            </w:pPr>
            <w:r>
              <w:rPr>
                <w:color w:val="000000" w:themeColor="text1"/>
              </w:rPr>
              <w:t>Ivan Zamesin</w:t>
            </w:r>
          </w:p>
          <w:p w14:paraId="07158F79" w14:textId="77777777" w:rsidR="00FB1B74" w:rsidRDefault="00FB1B74" w:rsidP="00710EB3"/>
          <w:p w14:paraId="70960ACC" w14:textId="4A6A9A18" w:rsidR="00710EB3" w:rsidRDefault="008D073C" w:rsidP="00710EB3">
            <w:r>
              <w:t>Signature</w:t>
            </w:r>
          </w:p>
        </w:tc>
        <w:tc>
          <w:tcPr>
            <w:tcW w:w="5349" w:type="dxa"/>
          </w:tcPr>
          <w:p w14:paraId="70390B76" w14:textId="6AE083FC" w:rsidR="00710EB3" w:rsidRDefault="00710EB3" w:rsidP="00710EB3">
            <w:r>
              <w:t>Anna Zvereva</w:t>
            </w:r>
            <w:r w:rsidR="00856AD8">
              <w:t xml:space="preserve"> </w:t>
            </w:r>
          </w:p>
          <w:p w14:paraId="6DB0ECFB" w14:textId="77777777" w:rsidR="008D073C" w:rsidRDefault="008D073C" w:rsidP="00710EB3"/>
          <w:p w14:paraId="472920FB" w14:textId="37803DBD" w:rsidR="008D073C" w:rsidRDefault="008D073C" w:rsidP="00710EB3">
            <w:r>
              <w:t>Signature</w:t>
            </w:r>
          </w:p>
        </w:tc>
      </w:tr>
    </w:tbl>
    <w:p w14:paraId="1589D7C5" w14:textId="77777777" w:rsidR="00696943" w:rsidRDefault="00696943">
      <w:pPr>
        <w:spacing w:after="0" w:line="240" w:lineRule="auto"/>
      </w:pPr>
    </w:p>
    <w:p w14:paraId="34BEA1F7" w14:textId="77777777" w:rsidR="00696943" w:rsidRDefault="00696943">
      <w:pPr>
        <w:pStyle w:val="PDParagraphDefault"/>
      </w:pPr>
    </w:p>
    <w:sectPr w:rsidR="00696943">
      <w:headerReference w:type="even" r:id="rId8"/>
      <w:headerReference w:type="default" r:id="rId9"/>
      <w:footerReference w:type="even" r:id="rId10"/>
      <w:footerReference w:type="default" r:id="rId11"/>
      <w:headerReference w:type="first" r:id="rId12"/>
      <w:footerReference w:type="first" r:id="rId13"/>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F8E2D" w14:textId="77777777" w:rsidR="0055622E" w:rsidRDefault="0055622E">
      <w:pPr>
        <w:spacing w:after="0" w:line="240" w:lineRule="auto"/>
      </w:pPr>
      <w:r>
        <w:separator/>
      </w:r>
    </w:p>
  </w:endnote>
  <w:endnote w:type="continuationSeparator" w:id="0">
    <w:p w14:paraId="15816D79" w14:textId="77777777" w:rsidR="0055622E" w:rsidRDefault="00556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AB58F" w14:textId="77777777" w:rsidR="0010321D" w:rsidRDefault="001032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3B022" w14:textId="31A9292B" w:rsidR="00AA6B36" w:rsidRPr="00AA6B36" w:rsidRDefault="00AA6B36">
    <w:pPr>
      <w:pStyle w:val="Footer"/>
      <w:jc w:val="center"/>
      <w:rPr>
        <w:b/>
        <w:bCs/>
        <w:color w:val="7030A0"/>
      </w:rPr>
    </w:pPr>
    <w:r w:rsidRPr="00AA6B36">
      <w:rPr>
        <w:b/>
        <w:bCs/>
        <w:color w:val="7030A0"/>
      </w:rPr>
      <w:t xml:space="preserve">Page </w:t>
    </w:r>
    <w:r w:rsidRPr="00AA6B36">
      <w:rPr>
        <w:b/>
        <w:bCs/>
        <w:color w:val="7030A0"/>
      </w:rPr>
      <w:fldChar w:fldCharType="begin"/>
    </w:r>
    <w:r w:rsidRPr="00AA6B36">
      <w:rPr>
        <w:b/>
        <w:bCs/>
        <w:color w:val="7030A0"/>
      </w:rPr>
      <w:instrText>PAGE  \* Arabic  \* MERGEFORMAT</w:instrText>
    </w:r>
    <w:r w:rsidRPr="00AA6B36">
      <w:rPr>
        <w:b/>
        <w:bCs/>
        <w:color w:val="7030A0"/>
      </w:rPr>
      <w:fldChar w:fldCharType="separate"/>
    </w:r>
    <w:r w:rsidRPr="00AA6B36">
      <w:rPr>
        <w:b/>
        <w:bCs/>
        <w:color w:val="7030A0"/>
      </w:rPr>
      <w:t>2</w:t>
    </w:r>
    <w:r w:rsidRPr="00AA6B36">
      <w:rPr>
        <w:b/>
        <w:bCs/>
        <w:color w:val="7030A0"/>
      </w:rPr>
      <w:fldChar w:fldCharType="end"/>
    </w:r>
    <w:r w:rsidRPr="00AA6B36">
      <w:rPr>
        <w:b/>
        <w:bCs/>
        <w:color w:val="7030A0"/>
      </w:rPr>
      <w:t xml:space="preserve"> </w:t>
    </w:r>
    <w:r w:rsidR="008F08D9">
      <w:rPr>
        <w:b/>
        <w:bCs/>
        <w:color w:val="7030A0"/>
      </w:rPr>
      <w:t>of</w:t>
    </w:r>
    <w:r w:rsidRPr="00AA6B36">
      <w:rPr>
        <w:b/>
        <w:bCs/>
        <w:color w:val="7030A0"/>
      </w:rPr>
      <w:t xml:space="preserve"> </w:t>
    </w:r>
    <w:r w:rsidRPr="00AA6B36">
      <w:rPr>
        <w:b/>
        <w:bCs/>
        <w:color w:val="7030A0"/>
      </w:rPr>
      <w:fldChar w:fldCharType="begin"/>
    </w:r>
    <w:r w:rsidRPr="00AA6B36">
      <w:rPr>
        <w:b/>
        <w:bCs/>
        <w:color w:val="7030A0"/>
      </w:rPr>
      <w:instrText>NUMPAGES \* арабский \* MERGEFORMAT</w:instrText>
    </w:r>
    <w:r w:rsidRPr="00AA6B36">
      <w:rPr>
        <w:b/>
        <w:bCs/>
        <w:color w:val="7030A0"/>
      </w:rPr>
      <w:fldChar w:fldCharType="separate"/>
    </w:r>
    <w:r w:rsidRPr="00AA6B36">
      <w:rPr>
        <w:b/>
        <w:bCs/>
        <w:color w:val="7030A0"/>
      </w:rPr>
      <w:t>2</w:t>
    </w:r>
    <w:r w:rsidRPr="00AA6B36">
      <w:rPr>
        <w:b/>
        <w:bCs/>
        <w:color w:val="7030A0"/>
      </w:rPr>
      <w:fldChar w:fldCharType="end"/>
    </w:r>
  </w:p>
  <w:p w14:paraId="437608B0" w14:textId="77777777" w:rsidR="00AA6B36" w:rsidRDefault="00AA6B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AEF89" w14:textId="77777777" w:rsidR="0010321D" w:rsidRDefault="00103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EED89" w14:textId="77777777" w:rsidR="0055622E" w:rsidRDefault="0055622E">
      <w:pPr>
        <w:spacing w:after="0" w:line="240" w:lineRule="auto"/>
      </w:pPr>
      <w:r>
        <w:separator/>
      </w:r>
    </w:p>
  </w:footnote>
  <w:footnote w:type="continuationSeparator" w:id="0">
    <w:p w14:paraId="40DEFB8D" w14:textId="77777777" w:rsidR="0055622E" w:rsidRDefault="00556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487725"/>
      <w:docPartObj>
        <w:docPartGallery w:val="Page Numbers (Top of Page)"/>
        <w:docPartUnique/>
      </w:docPartObj>
    </w:sdtPr>
    <w:sdtEndPr>
      <w:rPr>
        <w:rStyle w:val="PageNumber"/>
      </w:rPr>
    </w:sdtEndPr>
    <w:sdtContent>
      <w:p w14:paraId="5FFA5CA9" w14:textId="79CF9111" w:rsidR="00AA6B36" w:rsidRDefault="00AA6B36" w:rsidP="009D509A">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16426516"/>
      <w:docPartObj>
        <w:docPartGallery w:val="Page Numbers (Top of Page)"/>
        <w:docPartUnique/>
      </w:docPartObj>
    </w:sdtPr>
    <w:sdtEndPr>
      <w:rPr>
        <w:rStyle w:val="PageNumber"/>
      </w:rPr>
    </w:sdtEndPr>
    <w:sdtContent>
      <w:p w14:paraId="632FB75A" w14:textId="0529EB58" w:rsidR="00AA6B36" w:rsidRDefault="00AA6B36" w:rsidP="00AA6B36">
        <w:pPr>
          <w:pStyle w:val="Header"/>
          <w:framePr w:wrap="none" w:vAnchor="text" w:hAnchor="margin" w:xAlign="center" w:y="1"/>
          <w:ind w:right="360"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3C746B" w14:textId="77777777" w:rsidR="0081229B" w:rsidRDefault="008122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3A757" w14:textId="77777777" w:rsidR="00696943" w:rsidRDefault="00696943" w:rsidP="00AA6B36">
    <w:pPr>
      <w:pStyle w:val="PDHeader"/>
      <w:ind w:right="360" w:firstLine="360"/>
    </w:pPr>
  </w:p>
  <w:p w14:paraId="6667ADEA" w14:textId="77777777" w:rsidR="00696943" w:rsidRDefault="00696943">
    <w:pPr>
      <w:pStyle w:val="PDHeader"/>
      <w:spacing w:line="240" w:lineRule="auto"/>
    </w:pPr>
  </w:p>
  <w:p w14:paraId="3287C6C5" w14:textId="1DD3DDAE" w:rsidR="00696943" w:rsidRDefault="00AA6B36">
    <w:pPr>
      <w:jc w:val="center"/>
    </w:pPr>
    <w:r w:rsidRPr="00AA6B36">
      <w:rPr>
        <w:noProof/>
      </w:rPr>
      <w:drawing>
        <wp:inline distT="0" distB="0" distL="0" distR="0" wp14:anchorId="7DD969B8" wp14:editId="25CBF9F9">
          <wp:extent cx="2653113" cy="119818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676655" cy="1208812"/>
                  </a:xfrm>
                  <a:prstGeom prst="rect">
                    <a:avLst/>
                  </a:prstGeom>
                </pic:spPr>
              </pic:pic>
            </a:graphicData>
          </a:graphic>
        </wp:inline>
      </w:drawing>
    </w:r>
  </w:p>
  <w:p w14:paraId="63EC1BF9" w14:textId="77777777" w:rsidR="00AA6B36" w:rsidRDefault="00AA6B36">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17E33" w14:textId="77777777" w:rsidR="0081229B" w:rsidRDefault="00812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AD4"/>
    <w:multiLevelType w:val="hybridMultilevel"/>
    <w:tmpl w:val="5AB2E38E"/>
    <w:lvl w:ilvl="0" w:tplc="274CDAE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077E6F"/>
    <w:multiLevelType w:val="multilevel"/>
    <w:tmpl w:val="B6A44CA8"/>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2E04EB1"/>
    <w:multiLevelType w:val="hybridMultilevel"/>
    <w:tmpl w:val="E2ECFC42"/>
    <w:lvl w:ilvl="0" w:tplc="C6C4E0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0A5C8B"/>
    <w:multiLevelType w:val="hybridMultilevel"/>
    <w:tmpl w:val="3398B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40415502">
    <w:abstractNumId w:val="0"/>
  </w:num>
  <w:num w:numId="2" w16cid:durableId="52780695">
    <w:abstractNumId w:val="2"/>
  </w:num>
  <w:num w:numId="3" w16cid:durableId="621617209">
    <w:abstractNumId w:val="1"/>
  </w:num>
  <w:num w:numId="4" w16cid:durableId="1246375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43"/>
    <w:rsid w:val="00001F56"/>
    <w:rsid w:val="00024B70"/>
    <w:rsid w:val="00033159"/>
    <w:rsid w:val="00063312"/>
    <w:rsid w:val="00092EE5"/>
    <w:rsid w:val="0009749F"/>
    <w:rsid w:val="000C4298"/>
    <w:rsid w:val="0010321D"/>
    <w:rsid w:val="001533FE"/>
    <w:rsid w:val="001A4879"/>
    <w:rsid w:val="001C0761"/>
    <w:rsid w:val="001D4E9F"/>
    <w:rsid w:val="001E6046"/>
    <w:rsid w:val="0021691D"/>
    <w:rsid w:val="00224112"/>
    <w:rsid w:val="0024507D"/>
    <w:rsid w:val="002451CF"/>
    <w:rsid w:val="00275E5E"/>
    <w:rsid w:val="002907A0"/>
    <w:rsid w:val="002C2BD5"/>
    <w:rsid w:val="002C403B"/>
    <w:rsid w:val="002D3FBD"/>
    <w:rsid w:val="0030447F"/>
    <w:rsid w:val="00382D35"/>
    <w:rsid w:val="00385F29"/>
    <w:rsid w:val="0039321F"/>
    <w:rsid w:val="00466819"/>
    <w:rsid w:val="00476BF6"/>
    <w:rsid w:val="004E52DB"/>
    <w:rsid w:val="0055622E"/>
    <w:rsid w:val="005612C8"/>
    <w:rsid w:val="005962B8"/>
    <w:rsid w:val="005B26FB"/>
    <w:rsid w:val="00606A6B"/>
    <w:rsid w:val="00696943"/>
    <w:rsid w:val="006A7C65"/>
    <w:rsid w:val="006A7D8E"/>
    <w:rsid w:val="00710EB3"/>
    <w:rsid w:val="00761C9E"/>
    <w:rsid w:val="00762628"/>
    <w:rsid w:val="00783352"/>
    <w:rsid w:val="007C2BB1"/>
    <w:rsid w:val="007D5472"/>
    <w:rsid w:val="007E6830"/>
    <w:rsid w:val="008074E0"/>
    <w:rsid w:val="0081229B"/>
    <w:rsid w:val="0084076F"/>
    <w:rsid w:val="00856AD8"/>
    <w:rsid w:val="008C0A3B"/>
    <w:rsid w:val="008D073C"/>
    <w:rsid w:val="008E5434"/>
    <w:rsid w:val="008F08D9"/>
    <w:rsid w:val="00921825"/>
    <w:rsid w:val="00940449"/>
    <w:rsid w:val="0094137B"/>
    <w:rsid w:val="00965DA9"/>
    <w:rsid w:val="00996C7B"/>
    <w:rsid w:val="009B2A9F"/>
    <w:rsid w:val="009B3B63"/>
    <w:rsid w:val="009D11E1"/>
    <w:rsid w:val="00A35951"/>
    <w:rsid w:val="00A43086"/>
    <w:rsid w:val="00A571B6"/>
    <w:rsid w:val="00A75759"/>
    <w:rsid w:val="00A87185"/>
    <w:rsid w:val="00A8786F"/>
    <w:rsid w:val="00AA6B36"/>
    <w:rsid w:val="00AB553A"/>
    <w:rsid w:val="00AE4DC0"/>
    <w:rsid w:val="00B040D8"/>
    <w:rsid w:val="00B26646"/>
    <w:rsid w:val="00B95FF1"/>
    <w:rsid w:val="00BE03B3"/>
    <w:rsid w:val="00C2604A"/>
    <w:rsid w:val="00CD73DC"/>
    <w:rsid w:val="00CE70CE"/>
    <w:rsid w:val="00D047EC"/>
    <w:rsid w:val="00D34C3C"/>
    <w:rsid w:val="00D377AE"/>
    <w:rsid w:val="00D4451B"/>
    <w:rsid w:val="00D7551F"/>
    <w:rsid w:val="00DB336F"/>
    <w:rsid w:val="00DB6C30"/>
    <w:rsid w:val="00DF698F"/>
    <w:rsid w:val="00DF752D"/>
    <w:rsid w:val="00E00376"/>
    <w:rsid w:val="00E4083D"/>
    <w:rsid w:val="00E5415F"/>
    <w:rsid w:val="00ED2A70"/>
    <w:rsid w:val="00ED546F"/>
    <w:rsid w:val="00F00697"/>
    <w:rsid w:val="00F012D7"/>
    <w:rsid w:val="00F271BB"/>
    <w:rsid w:val="00F34002"/>
    <w:rsid w:val="00F368A4"/>
    <w:rsid w:val="00F57A2B"/>
    <w:rsid w:val="00F63215"/>
    <w:rsid w:val="00F671C9"/>
    <w:rsid w:val="00F9725F"/>
    <w:rsid w:val="00FB1B74"/>
    <w:rsid w:val="00FD1F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1241D"/>
  <w15:docId w15:val="{4B322E07-8806-EA48-8D9B-86A0668D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character" w:styleId="Hyperlink">
    <w:name w:val="Hyperlink"/>
    <w:basedOn w:val="DefaultParagraphFont"/>
    <w:uiPriority w:val="99"/>
    <w:unhideWhenUsed/>
    <w:rPr>
      <w:b w:val="0"/>
      <w:bCs w:val="0"/>
      <w:i w:val="0"/>
      <w:iCs w:val="0"/>
      <w:color w:val="00B050"/>
      <w:u w:val="single"/>
    </w:rPr>
  </w:style>
  <w:style w:type="paragraph" w:customStyle="1" w:styleId="PDHeadingDefault">
    <w:name w:val="PDHeadingDefault"/>
    <w:basedOn w:val="Normal"/>
    <w:uiPriority w:val="99"/>
    <w:pPr>
      <w:spacing w:line="300" w:lineRule="auto"/>
    </w:pPr>
    <w:rPr>
      <w:rFonts w:ascii="Arial" w:hAnsi="Arial" w:cs="Arial"/>
      <w:b/>
      <w:bCs/>
      <w:color w:val="00B05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table" w:customStyle="1" w:styleId="PDPricingTableMain">
    <w:name w:val="PDPricingTableMain"/>
    <w:uiPriority w:val="99"/>
    <w:pPr>
      <w:spacing w:after="0" w:line="360" w:lineRule="auto"/>
      <w:ind w:left="105" w:right="105"/>
    </w:pPr>
    <w:rPr>
      <w:rFonts w:ascii="Arial" w:hAnsi="Arial" w:cs="Arial"/>
      <w:color w:val="000000"/>
      <w:lang w:eastAsia="en-GB"/>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0"/>
      <w:szCs w:val="20"/>
      <w:lang w:val="ru-RU" w:eastAsia="en-GB"/>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styleId="Footer">
    <w:name w:val="footer"/>
    <w:basedOn w:val="Normal"/>
    <w:link w:val="FooterChar"/>
    <w:uiPriority w:val="99"/>
    <w:unhideWhenUsed/>
    <w:rsid w:val="00812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29B"/>
  </w:style>
  <w:style w:type="paragraph" w:customStyle="1" w:styleId="TableParagraph">
    <w:name w:val="Table Paragraph"/>
    <w:basedOn w:val="Normal"/>
    <w:uiPriority w:val="1"/>
    <w:qFormat/>
    <w:rsid w:val="008D073C"/>
    <w:pPr>
      <w:widowControl w:val="0"/>
      <w:autoSpaceDE w:val="0"/>
      <w:autoSpaceDN w:val="0"/>
      <w:spacing w:after="0" w:line="240" w:lineRule="auto"/>
    </w:pPr>
    <w:rPr>
      <w:rFonts w:ascii="Times New Roman" w:eastAsia="Times New Roman" w:hAnsi="Times New Roman" w:cs="Times New Roman"/>
      <w:u w:color="000000"/>
    </w:rPr>
  </w:style>
  <w:style w:type="character" w:styleId="PageNumber">
    <w:name w:val="page number"/>
    <w:basedOn w:val="DefaultParagraphFont"/>
    <w:uiPriority w:val="99"/>
    <w:semiHidden/>
    <w:unhideWhenUsed/>
    <w:rsid w:val="00AA6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593477">
      <w:bodyDiv w:val="1"/>
      <w:marLeft w:val="0"/>
      <w:marRight w:val="0"/>
      <w:marTop w:val="0"/>
      <w:marBottom w:val="0"/>
      <w:divBdr>
        <w:top w:val="none" w:sz="0" w:space="0" w:color="auto"/>
        <w:left w:val="none" w:sz="0" w:space="0" w:color="auto"/>
        <w:bottom w:val="none" w:sz="0" w:space="0" w:color="auto"/>
        <w:right w:val="none" w:sz="0" w:space="0" w:color="auto"/>
      </w:divBdr>
      <w:divsChild>
        <w:div w:id="1133790965">
          <w:marLeft w:val="0"/>
          <w:marRight w:val="0"/>
          <w:marTop w:val="0"/>
          <w:marBottom w:val="0"/>
          <w:divBdr>
            <w:top w:val="none" w:sz="0" w:space="0" w:color="auto"/>
            <w:left w:val="none" w:sz="0" w:space="0" w:color="auto"/>
            <w:bottom w:val="none" w:sz="0" w:space="0" w:color="auto"/>
            <w:right w:val="none" w:sz="0" w:space="0" w:color="auto"/>
          </w:divBdr>
          <w:divsChild>
            <w:div w:id="2136438711">
              <w:marLeft w:val="0"/>
              <w:marRight w:val="0"/>
              <w:marTop w:val="0"/>
              <w:marBottom w:val="0"/>
              <w:divBdr>
                <w:top w:val="none" w:sz="0" w:space="0" w:color="auto"/>
                <w:left w:val="none" w:sz="0" w:space="0" w:color="auto"/>
                <w:bottom w:val="none" w:sz="0" w:space="0" w:color="auto"/>
                <w:right w:val="none" w:sz="0" w:space="0" w:color="auto"/>
              </w:divBdr>
              <w:divsChild>
                <w:div w:id="14335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FFF21-E8D1-284D-B83D-EC92ED64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631</Words>
  <Characters>3598</Characters>
  <Application>Microsoft Office Word</Application>
  <DocSecurity>0</DocSecurity>
  <Lines>29</Lines>
  <Paragraphs>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dc:creator>
  <cp:lastModifiedBy>Мария Александрова</cp:lastModifiedBy>
  <cp:revision>32</cp:revision>
  <dcterms:created xsi:type="dcterms:W3CDTF">2023-03-17T09:15:00Z</dcterms:created>
  <dcterms:modified xsi:type="dcterms:W3CDTF">2023-03-20T08:33:00Z</dcterms:modified>
</cp:coreProperties>
</file>